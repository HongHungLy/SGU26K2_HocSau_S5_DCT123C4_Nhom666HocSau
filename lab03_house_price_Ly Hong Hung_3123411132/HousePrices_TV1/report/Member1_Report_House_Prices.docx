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FA366">
      <w:pPr>
        <w:rPr>
          <w:color w:val="auto"/>
          <w:shd w:val="clear" w:color="auto" w:fill="auto"/>
        </w:rPr>
      </w:pPr>
      <w:bookmarkStart w:id="0" w:name="_GoBack"/>
      <w:bookmarkEnd w:id="0"/>
      <w:r>
        <w:rPr>
          <w:color w:val="auto"/>
          <w:shd w:val="clear" w:color="auto" w:fill="auto"/>
        </w:rPr>
        <w:t>1. Giới thiệu</w:t>
      </w:r>
    </w:p>
    <w:p w14:paraId="47EA223F">
      <w:pPr>
        <w:pStyle w:val="3"/>
        <w:rPr>
          <w:color w:val="auto"/>
          <w:shd w:val="clear" w:color="auto" w:fill="auto"/>
        </w:rPr>
      </w:pPr>
      <w:r>
        <w:rPr>
          <w:color w:val="auto"/>
          <w:shd w:val="clear" w:color="auto" w:fill="auto"/>
        </w:rPr>
        <w:t>1.1. Bối cảnh bài toán</w:t>
      </w:r>
    </w:p>
    <w:p w14:paraId="2CB54A8E">
      <w:pPr>
        <w:rPr>
          <w:color w:val="auto"/>
          <w:shd w:val="clear" w:color="auto" w:fill="auto"/>
        </w:rPr>
      </w:pPr>
      <w:r>
        <w:rPr>
          <w:b/>
          <w:color w:val="auto"/>
          <w:shd w:val="clear" w:color="auto" w:fill="auto"/>
        </w:rPr>
        <w:t xml:space="preserve">Ames Housing Dataset </w:t>
      </w:r>
      <w:r>
        <w:rPr>
          <w:color w:val="auto"/>
          <w:shd w:val="clear" w:color="auto" w:fill="auto"/>
        </w:rPr>
        <w:t>được Dean De Cock giới thiệu như một bộ dữ liệu phục vụ giảng dạy hồi quy, mô tả các giao dịch nhà ở tại Ames, Iowa trong giai đoạn 2006-2010. Bài báo mô tả 2.930 quan sát cùng số lượng lớn biến giải thích thuộc các nhóm nominal, ordinal, discrete và continuous. Mục tiêu của bộ dữ liệu là tạo môi trường thực hành cho phân tích và dự đoán giá nhà bằng các mô hình hồi quy. [1]</w:t>
      </w:r>
    </w:p>
    <w:p w14:paraId="78BB1561">
      <w:pPr>
        <w:rPr>
          <w:color w:val="auto"/>
          <w:shd w:val="clear" w:color="auto" w:fill="auto"/>
        </w:rPr>
      </w:pPr>
      <w:r>
        <w:rPr>
          <w:color w:val="auto"/>
          <w:shd w:val="clear" w:color="auto" w:fill="auto"/>
        </w:rPr>
        <w:t>Trong bài lab này, nhóm sử dụng phiên bản Kaggle của bài toán House Prices - Advanced Regression Techniques. Kaggle mô tả mục tiêu là dự đoán SalePrice cho từng căn nhà trong tập test, với 79 biến giải thích mô tả gần như toàn bộ các khía cạnh của nhà ở tại Ames, Iowa. [2]</w:t>
      </w:r>
    </w:p>
    <w:p w14:paraId="2EB16630">
      <w:pPr>
        <w:rPr>
          <w:color w:val="auto"/>
          <w:shd w:val="clear" w:color="auto" w:fill="auto"/>
        </w:rPr>
      </w:pPr>
      <w:r>
        <w:rPr>
          <w:color w:val="auto"/>
          <w:shd w:val="clear" w:color="auto" w:fill="auto"/>
        </w:rPr>
        <w:t>Bài toán được xác định là bài toán hồi quy có giám sát (supervised regression): đầu vào là các đặc trưng của căn nhà và đầu ra là giá bán SalePrice.</w:t>
      </w:r>
    </w:p>
    <w:p w14:paraId="337C0D1E">
      <w:pPr>
        <w:pStyle w:val="3"/>
        <w:rPr>
          <w:color w:val="auto"/>
          <w:shd w:val="clear" w:color="auto" w:fill="auto"/>
        </w:rPr>
      </w:pPr>
      <w:r>
        <w:rPr>
          <w:color w:val="auto"/>
          <w:shd w:val="clear" w:color="auto" w:fill="auto"/>
        </w:rPr>
        <w:t>1.2. Mục tiêu phần công việc của thành viên 1</w:t>
      </w:r>
    </w:p>
    <w:p w14:paraId="505E4BBD">
      <w:pPr>
        <w:pStyle w:val="23"/>
        <w:rPr>
          <w:color w:val="auto"/>
          <w:shd w:val="clear" w:color="auto" w:fill="auto"/>
        </w:rPr>
      </w:pPr>
      <w:r>
        <w:rPr>
          <w:color w:val="auto"/>
          <w:shd w:val="clear" w:color="auto" w:fill="auto"/>
        </w:rPr>
        <w:t>Khảo sát cấu trúc dữ liệu train/test và phân loại các biến số, biến phân loại và dữ liệu thiếu.</w:t>
      </w:r>
    </w:p>
    <w:p w14:paraId="22485A39">
      <w:pPr>
        <w:pStyle w:val="23"/>
        <w:rPr>
          <w:color w:val="auto"/>
          <w:shd w:val="clear" w:color="auto" w:fill="auto"/>
        </w:rPr>
      </w:pPr>
      <w:r>
        <w:rPr>
          <w:color w:val="auto"/>
          <w:shd w:val="clear" w:color="auto" w:fill="auto"/>
        </w:rPr>
        <w:t>Thực hiện exploratory data analysis (EDA) để hiểu phân phối SalePrice, dữ liệu thiếu, tương quan và các quan sát bất thường.</w:t>
      </w:r>
    </w:p>
    <w:p w14:paraId="47F15670">
      <w:pPr>
        <w:pStyle w:val="23"/>
        <w:rPr>
          <w:color w:val="auto"/>
          <w:shd w:val="clear" w:color="auto" w:fill="auto"/>
        </w:rPr>
      </w:pPr>
      <w:r>
        <w:rPr>
          <w:color w:val="auto"/>
          <w:shd w:val="clear" w:color="auto" w:fill="auto"/>
        </w:rPr>
        <w:t>Xây dựng pipeline tiền xử lý có thể dùng chung cho các thành viên xây dựng sklearn và PyTorch.</w:t>
      </w:r>
    </w:p>
    <w:p w14:paraId="50B61DC5">
      <w:pPr>
        <w:pStyle w:val="23"/>
        <w:rPr>
          <w:color w:val="auto"/>
          <w:shd w:val="clear" w:color="auto" w:fill="auto"/>
        </w:rPr>
      </w:pPr>
      <w:r>
        <w:rPr>
          <w:color w:val="auto"/>
          <w:shd w:val="clear" w:color="auto" w:fill="auto"/>
        </w:rPr>
        <w:t>Tạo các đặc trưng có ý nghĩa từ các biến hiện có và xây dựng nhiều feature set để thành viên 2 và 3 thực nghiệm.</w:t>
      </w:r>
    </w:p>
    <w:p w14:paraId="40AEE562">
      <w:pPr>
        <w:pStyle w:val="23"/>
        <w:rPr>
          <w:color w:val="auto"/>
          <w:shd w:val="clear" w:color="auto" w:fill="auto"/>
        </w:rPr>
      </w:pPr>
      <w:r>
        <w:rPr>
          <w:color w:val="auto"/>
          <w:shd w:val="clear" w:color="auto" w:fill="auto"/>
        </w:rPr>
        <w:t>Xếp hạng/chọn đặc trưng trên training split, tránh sử dụng target của validation/test để lựa chọn đặc trưng.</w:t>
      </w:r>
    </w:p>
    <w:p w14:paraId="0ECE4740">
      <w:pPr>
        <w:pStyle w:val="2"/>
        <w:rPr>
          <w:color w:val="auto"/>
          <w:shd w:val="clear" w:color="auto" w:fill="auto"/>
        </w:rPr>
      </w:pPr>
      <w:r>
        <w:rPr>
          <w:color w:val="auto"/>
          <w:shd w:val="clear" w:color="auto" w:fill="auto"/>
        </w:rPr>
        <w:t>2. Dữ liệu và phân tích ban đầu</w:t>
      </w:r>
    </w:p>
    <w:p w14:paraId="0497F740">
      <w:pPr>
        <w:pStyle w:val="3"/>
        <w:rPr>
          <w:color w:val="auto"/>
          <w:shd w:val="clear" w:color="auto" w:fill="auto"/>
        </w:rPr>
      </w:pPr>
      <w:r>
        <w:rPr>
          <w:color w:val="auto"/>
          <w:shd w:val="clear" w:color="auto" w:fill="auto"/>
        </w:rPr>
        <w:t>2.1. Dữ liệu sử dụng</w:t>
      </w:r>
    </w:p>
    <w:p w14:paraId="2AE1982B">
      <w:pPr>
        <w:rPr>
          <w:color w:val="auto"/>
          <w:shd w:val="clear" w:color="auto" w:fill="auto"/>
        </w:rPr>
      </w:pPr>
      <w:r>
        <w:rPr>
          <w:color w:val="auto"/>
          <w:shd w:val="clear" w:color="auto" w:fill="auto"/>
        </w:rPr>
        <w:t>Dữ liệu Kaggle gồm train.csv và test.csv. Trong train.csv, biến SalePrice là target cần dự đoán; Id là mã định danh dùng để ghép kết quả submission và không nên được đưa vào mô hình như một đặc trưng dự báo. Kaggle cung cấp sample_submission với hai cột Id và SalePrice. [2]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589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shd w:val="clear" w:color="auto" w:fill="D9EAF7"/>
            <w:vAlign w:val="center"/>
          </w:tcPr>
          <w:p w14:paraId="30C855BA">
            <w:pPr>
              <w:spacing w:after="0" w:line="240" w:lineRule="auto"/>
              <w:rPr>
                <w:color w:val="auto"/>
                <w:shd w:val="clear" w:color="auto" w:fill="auto"/>
              </w:rPr>
            </w:pPr>
            <w:r>
              <w:rPr>
                <w:b/>
                <w:color w:val="auto"/>
                <w:sz w:val="20"/>
                <w:shd w:val="clear" w:color="auto" w:fill="auto"/>
              </w:rPr>
              <w:t>Nhóm</w:t>
            </w:r>
          </w:p>
        </w:tc>
        <w:tc>
          <w:tcPr>
            <w:tcW w:w="4824" w:type="dxa"/>
            <w:shd w:val="clear" w:color="auto" w:fill="D9EAF7"/>
            <w:vAlign w:val="center"/>
          </w:tcPr>
          <w:p w14:paraId="3764C6C9">
            <w:pPr>
              <w:spacing w:after="0" w:line="240" w:lineRule="auto"/>
              <w:rPr>
                <w:color w:val="auto"/>
                <w:shd w:val="clear" w:color="auto" w:fill="auto"/>
              </w:rPr>
            </w:pPr>
            <w:r>
              <w:rPr>
                <w:b/>
                <w:color w:val="auto"/>
                <w:sz w:val="20"/>
                <w:shd w:val="clear" w:color="auto" w:fill="auto"/>
              </w:rPr>
              <w:t>Mô tả</w:t>
            </w:r>
          </w:p>
        </w:tc>
      </w:tr>
      <w:tr w14:paraId="13E6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B2BC05E">
            <w:pPr>
              <w:spacing w:after="0" w:line="240" w:lineRule="auto"/>
              <w:rPr>
                <w:color w:val="auto"/>
                <w:shd w:val="clear" w:color="auto" w:fill="auto"/>
              </w:rPr>
            </w:pPr>
            <w:r>
              <w:rPr>
                <w:b w:val="0"/>
                <w:color w:val="auto"/>
                <w:sz w:val="20"/>
                <w:shd w:val="clear" w:color="auto" w:fill="auto"/>
              </w:rPr>
              <w:t>Numerical</w:t>
            </w:r>
          </w:p>
        </w:tc>
        <w:tc>
          <w:tcPr>
            <w:tcW w:w="4824" w:type="dxa"/>
            <w:vAlign w:val="center"/>
          </w:tcPr>
          <w:p w14:paraId="7CC38C41">
            <w:pPr>
              <w:spacing w:after="0" w:line="240" w:lineRule="auto"/>
              <w:rPr>
                <w:color w:val="auto"/>
                <w:shd w:val="clear" w:color="auto" w:fill="auto"/>
              </w:rPr>
            </w:pPr>
            <w:r>
              <w:rPr>
                <w:b w:val="0"/>
                <w:color w:val="auto"/>
                <w:sz w:val="20"/>
                <w:shd w:val="clear" w:color="auto" w:fill="auto"/>
              </w:rPr>
              <w:t>Các biến số như diện tích, số phòng, số xe garage, năm xây dựng...</w:t>
            </w:r>
          </w:p>
        </w:tc>
      </w:tr>
      <w:tr w14:paraId="76F6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68BFA57">
            <w:pPr>
              <w:spacing w:after="0" w:line="240" w:lineRule="auto"/>
              <w:rPr>
                <w:color w:val="auto"/>
                <w:shd w:val="clear" w:color="auto" w:fill="auto"/>
              </w:rPr>
            </w:pPr>
            <w:r>
              <w:rPr>
                <w:b w:val="0"/>
                <w:color w:val="auto"/>
                <w:sz w:val="20"/>
                <w:shd w:val="clear" w:color="auto" w:fill="auto"/>
              </w:rPr>
              <w:t>Categorical</w:t>
            </w:r>
          </w:p>
        </w:tc>
        <w:tc>
          <w:tcPr>
            <w:tcW w:w="4824" w:type="dxa"/>
            <w:vAlign w:val="center"/>
          </w:tcPr>
          <w:p w14:paraId="6B63F9AD">
            <w:pPr>
              <w:spacing w:after="0" w:line="240" w:lineRule="auto"/>
              <w:rPr>
                <w:color w:val="auto"/>
                <w:shd w:val="clear" w:color="auto" w:fill="auto"/>
              </w:rPr>
            </w:pPr>
            <w:r>
              <w:rPr>
                <w:b w:val="0"/>
                <w:color w:val="auto"/>
                <w:sz w:val="20"/>
                <w:shd w:val="clear" w:color="auto" w:fill="auto"/>
              </w:rPr>
              <w:t>Các biến mô tả chất lượng, loại nhà, khu vực, loại garage...</w:t>
            </w:r>
          </w:p>
        </w:tc>
      </w:tr>
      <w:tr w14:paraId="1FF1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4D28E02B">
            <w:pPr>
              <w:spacing w:after="0" w:line="240" w:lineRule="auto"/>
              <w:rPr>
                <w:color w:val="auto"/>
                <w:shd w:val="clear" w:color="auto" w:fill="auto"/>
              </w:rPr>
            </w:pPr>
            <w:r>
              <w:rPr>
                <w:b w:val="0"/>
                <w:color w:val="auto"/>
                <w:sz w:val="20"/>
                <w:shd w:val="clear" w:color="auto" w:fill="auto"/>
              </w:rPr>
              <w:t>Target</w:t>
            </w:r>
          </w:p>
        </w:tc>
        <w:tc>
          <w:tcPr>
            <w:tcW w:w="4824" w:type="dxa"/>
            <w:vAlign w:val="center"/>
          </w:tcPr>
          <w:p w14:paraId="35E30F52">
            <w:pPr>
              <w:spacing w:after="0" w:line="240" w:lineRule="auto"/>
              <w:rPr>
                <w:color w:val="auto"/>
                <w:shd w:val="clear" w:color="auto" w:fill="auto"/>
              </w:rPr>
            </w:pPr>
            <w:r>
              <w:rPr>
                <w:b w:val="0"/>
                <w:color w:val="auto"/>
                <w:sz w:val="20"/>
                <w:shd w:val="clear" w:color="auto" w:fill="auto"/>
              </w:rPr>
              <w:t>SalePrice</w:t>
            </w:r>
          </w:p>
        </w:tc>
      </w:tr>
      <w:tr w14:paraId="54B2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2527A3E">
            <w:pPr>
              <w:spacing w:after="0" w:line="240" w:lineRule="auto"/>
              <w:rPr>
                <w:color w:val="auto"/>
                <w:shd w:val="clear" w:color="auto" w:fill="auto"/>
              </w:rPr>
            </w:pPr>
            <w:r>
              <w:rPr>
                <w:b w:val="0"/>
                <w:color w:val="auto"/>
                <w:sz w:val="20"/>
                <w:shd w:val="clear" w:color="auto" w:fill="auto"/>
              </w:rPr>
              <w:t>Identifier</w:t>
            </w:r>
          </w:p>
        </w:tc>
        <w:tc>
          <w:tcPr>
            <w:tcW w:w="4824" w:type="dxa"/>
            <w:vAlign w:val="center"/>
          </w:tcPr>
          <w:p w14:paraId="2ED5521F">
            <w:pPr>
              <w:spacing w:after="0" w:line="240" w:lineRule="auto"/>
              <w:rPr>
                <w:color w:val="auto"/>
                <w:shd w:val="clear" w:color="auto" w:fill="auto"/>
              </w:rPr>
            </w:pPr>
            <w:r>
              <w:rPr>
                <w:b w:val="0"/>
                <w:color w:val="auto"/>
                <w:sz w:val="20"/>
                <w:shd w:val="clear" w:color="auto" w:fill="auto"/>
              </w:rPr>
              <w:t>Id</w:t>
            </w:r>
          </w:p>
        </w:tc>
      </w:tr>
    </w:tbl>
    <w:p w14:paraId="38E2DE09">
      <w:pPr>
        <w:pStyle w:val="3"/>
        <w:rPr>
          <w:color w:val="auto"/>
          <w:shd w:val="clear" w:color="auto" w:fill="auto"/>
        </w:rPr>
      </w:pPr>
      <w:r>
        <w:rPr>
          <w:color w:val="auto"/>
          <w:shd w:val="clear" w:color="auto" w:fill="auto"/>
        </w:rPr>
        <w:t>2.2. Kiểm tra chất lượng dữ liệu</w:t>
      </w:r>
    </w:p>
    <w:p w14:paraId="1FD1F3C3">
      <w:pPr>
        <w:rPr>
          <w:color w:val="auto"/>
          <w:shd w:val="clear" w:color="auto" w:fill="auto"/>
        </w:rPr>
      </w:pPr>
      <w:r>
        <w:rPr>
          <w:color w:val="auto"/>
          <w:shd w:val="clear" w:color="auto" w:fill="auto"/>
        </w:rPr>
        <w:t>Pipeline kiểm tra gồm: kích thước bảng, kiểu dữ liệu, số lượng giá trị thiếu theo cột, số dòng trùng lặp và các cột có tỷ lệ thiếu lớn. Kết quả kiểm tra được xuất vào audit.json và bảng CSV trong thư mục results/member1 khi chạy code.</w:t>
      </w:r>
    </w:p>
    <w:p w14:paraId="402AC69F">
      <w:pPr>
        <w:pStyle w:val="3"/>
        <w:rPr>
          <w:color w:val="auto"/>
          <w:shd w:val="clear" w:color="auto" w:fill="auto"/>
        </w:rPr>
      </w:pPr>
      <w:r>
        <w:rPr>
          <w:color w:val="auto"/>
          <w:shd w:val="clear" w:color="auto" w:fill="auto"/>
        </w:rPr>
        <w:t>2.3. Exploratory Data Analysis</w:t>
      </w:r>
    </w:p>
    <w:p w14:paraId="3FC16E55">
      <w:pPr>
        <w:rPr>
          <w:color w:val="auto"/>
          <w:shd w:val="clear" w:color="auto" w:fill="auto"/>
        </w:rPr>
      </w:pPr>
      <w:r>
        <w:rPr>
          <w:color w:val="auto"/>
          <w:shd w:val="clear" w:color="auto" w:fill="auto"/>
        </w:rPr>
        <w:t>EDA tập trung vào bốn nhóm: (1) phân phối SalePrice và log1p(SalePrice); (2) 20 cột có nhiều missing values nhất; (3) tương quan của biến số với SalePrice; và (4) quan hệ giữa GrLivArea và SalePrice.</w:t>
      </w:r>
    </w:p>
    <w:p w14:paraId="2EBAA21A">
      <w:pPr>
        <w:rPr>
          <w:color w:val="auto"/>
          <w:shd w:val="clear" w:color="auto" w:fill="auto"/>
        </w:rPr>
      </w:pPr>
      <w:r>
        <w:rPr>
          <w:color w:val="auto"/>
          <w:shd w:val="clear" w:color="auto" w:fill="auto"/>
        </w:rPr>
        <w:t>Việc xem log1p(SalePrice) được dùng để hỗ trợ quá trình mô hình hóa theo thước đo của cuộc thi Kaggle, nơi điểm được tính bằng RMSE giữa logarit của giá dự đoán và logarit của giá thực tế. [2]</w:t>
      </w:r>
    </w:p>
    <w:p w14:paraId="19A62249">
      <w:pPr>
        <w:pStyle w:val="2"/>
        <w:rPr>
          <w:color w:val="auto"/>
          <w:shd w:val="clear" w:color="auto" w:fill="auto"/>
        </w:rPr>
      </w:pPr>
      <w:r>
        <w:rPr>
          <w:color w:val="auto"/>
          <w:shd w:val="clear" w:color="auto" w:fill="auto"/>
        </w:rPr>
        <w:t>3. Tiền xử lý dữ liệu</w:t>
      </w:r>
    </w:p>
    <w:p w14:paraId="3F69498F">
      <w:pPr>
        <w:pStyle w:val="3"/>
        <w:rPr>
          <w:color w:val="auto"/>
          <w:shd w:val="clear" w:color="auto" w:fill="auto"/>
        </w:rPr>
      </w:pPr>
      <w:r>
        <w:rPr>
          <w:color w:val="auto"/>
          <w:shd w:val="clear" w:color="auto" w:fill="auto"/>
        </w:rPr>
        <w:t>3.1. Loại bỏ biến định danh và biến có nhiều missing</w:t>
      </w:r>
    </w:p>
    <w:p w14:paraId="20D8DB4E">
      <w:pPr>
        <w:rPr>
          <w:color w:val="auto"/>
          <w:shd w:val="clear" w:color="auto" w:fill="auto"/>
        </w:rPr>
      </w:pPr>
      <w:r>
        <w:rPr>
          <w:color w:val="auto"/>
          <w:shd w:val="clear" w:color="auto" w:fill="auto"/>
        </w:rPr>
        <w:t>Theo logic preprocessing trong code mẫu được cung cấp, Id được giữ riêng cho submission rồi loại khỏi ma trận đặc trưng. Các cột Alley, PoolQC, Fence và MiscFeature được đưa vào danh sách loại bỏ để giảm ảnh hưởng của các biến có mức độ thiếu dữ liệu lớn. Quyết định này được thực hiện trước khi encode và được ghi lại trong metadata.json để các thành viên dùng thống nhất.</w:t>
      </w:r>
    </w:p>
    <w:p w14:paraId="357D9129">
      <w:pPr>
        <w:pStyle w:val="3"/>
        <w:rPr>
          <w:color w:val="auto"/>
          <w:shd w:val="clear" w:color="auto" w:fill="auto"/>
        </w:rPr>
      </w:pPr>
      <w:r>
        <w:rPr>
          <w:color w:val="auto"/>
          <w:shd w:val="clear" w:color="auto" w:fill="auto"/>
        </w:rPr>
        <w:t>3.2. Xử lý missing values</w:t>
      </w:r>
    </w:p>
    <w:p w14:paraId="46D7880C">
      <w:pPr>
        <w:rPr>
          <w:color w:val="auto"/>
          <w:shd w:val="clear" w:color="auto" w:fill="auto"/>
        </w:rPr>
      </w:pPr>
      <w:r>
        <w:rPr>
          <w:color w:val="auto"/>
          <w:shd w:val="clear" w:color="auto" w:fill="auto"/>
        </w:rPr>
        <w:t>Trong phiên bản code hoàn chỉnh của thành viên 1, biến số được điền bằng mean và biến categorical được điền bằng most_frequent. Cách này bám theo logic của code cung cấp, đồng thời đặt việc xử lý trong Pipeline để fit trên training split và transform validation/test.</w:t>
      </w:r>
    </w:p>
    <w:p w14:paraId="4963CB98">
      <w:pPr>
        <w:pStyle w:val="3"/>
        <w:rPr>
          <w:color w:val="auto"/>
          <w:shd w:val="clear" w:color="auto" w:fill="auto"/>
        </w:rPr>
      </w:pPr>
      <w:r>
        <w:rPr>
          <w:color w:val="auto"/>
          <w:shd w:val="clear" w:color="auto" w:fill="auto"/>
        </w:rPr>
        <w:t>3.3. One-hot encoding</w:t>
      </w:r>
    </w:p>
    <w:p w14:paraId="25CAA658">
      <w:pPr>
        <w:rPr>
          <w:color w:val="auto"/>
          <w:shd w:val="clear" w:color="auto" w:fill="auto"/>
        </w:rPr>
      </w:pPr>
      <w:r>
        <w:rPr>
          <w:color w:val="auto"/>
          <w:shd w:val="clear" w:color="auto" w:fill="auto"/>
        </w:rPr>
        <w:t>Các biến categorical được chuyển sang dạng số bằng OneHotEncoder(handle_unknown="ignore"). Cấu hình handle_unknown giúp pipeline không lỗi khi validation/test có category xuất hiện mà training split không có.</w:t>
      </w:r>
    </w:p>
    <w:p w14:paraId="4D7512B1">
      <w:pPr>
        <w:pStyle w:val="3"/>
        <w:rPr>
          <w:color w:val="auto"/>
          <w:shd w:val="clear" w:color="auto" w:fill="auto"/>
        </w:rPr>
      </w:pPr>
      <w:r>
        <w:rPr>
          <w:color w:val="auto"/>
          <w:shd w:val="clear" w:color="auto" w:fill="auto"/>
        </w:rPr>
        <w:t>3.4. Chia training/validation</w:t>
      </w:r>
    </w:p>
    <w:p w14:paraId="646299B5">
      <w:pPr>
        <w:rPr>
          <w:color w:val="auto"/>
          <w:shd w:val="clear" w:color="auto" w:fill="auto"/>
        </w:rPr>
      </w:pPr>
      <w:r>
        <w:rPr>
          <w:color w:val="auto"/>
          <w:shd w:val="clear" w:color="auto" w:fill="auto"/>
        </w:rPr>
        <w:t>Để các mô hình về sau so sánh trên cùng điều kiện, data được chia theo train_test_split với validation_size = 20% và random_state = 42. Bộ chọn đặc trưng chỉ được fit trên training split.</w:t>
      </w:r>
    </w:p>
    <w:p w14:paraId="724169EF">
      <w:pPr>
        <w:pStyle w:val="2"/>
        <w:rPr>
          <w:color w:val="auto"/>
          <w:shd w:val="clear" w:color="auto" w:fill="auto"/>
        </w:rPr>
      </w:pPr>
      <w:r>
        <w:rPr>
          <w:color w:val="auto"/>
          <w:shd w:val="clear" w:color="auto" w:fill="auto"/>
        </w:rPr>
        <w:t>4. Feature Engineering và Feature Selection</w:t>
      </w:r>
    </w:p>
    <w:p w14:paraId="0B018B28">
      <w:pPr>
        <w:pStyle w:val="3"/>
        <w:rPr>
          <w:color w:val="auto"/>
          <w:shd w:val="clear" w:color="auto" w:fill="auto"/>
        </w:rPr>
      </w:pPr>
      <w:r>
        <w:rPr>
          <w:color w:val="auto"/>
          <w:shd w:val="clear" w:color="auto" w:fill="auto"/>
        </w:rPr>
        <w:t>4.1. Feature Engineering</w:t>
      </w:r>
    </w:p>
    <w:p w14:paraId="5CCC0999">
      <w:pPr>
        <w:rPr>
          <w:color w:val="auto"/>
          <w:shd w:val="clear" w:color="auto" w:fill="auto"/>
        </w:rPr>
      </w:pPr>
      <w:r>
        <w:rPr>
          <w:color w:val="auto"/>
          <w:shd w:val="clear" w:color="auto" w:fill="auto"/>
        </w:rPr>
        <w:t>Các đặc trưng mới được tạo theo hướng tổng hợp những thông tin có cùng ý nghĩa hoặc tạo biến tuổi/tương tác có thể phản ánh tốt hơn giá trị căn nhà. Những biến này được tạo trước bước one-hot encoding.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199E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shd w:val="clear" w:color="auto" w:fill="D9EAF7"/>
            <w:vAlign w:val="center"/>
          </w:tcPr>
          <w:p w14:paraId="3E4E5087">
            <w:pPr>
              <w:spacing w:after="0" w:line="240" w:lineRule="auto"/>
              <w:rPr>
                <w:color w:val="auto"/>
                <w:shd w:val="clear" w:color="auto" w:fill="auto"/>
              </w:rPr>
            </w:pPr>
            <w:r>
              <w:rPr>
                <w:b/>
                <w:color w:val="auto"/>
                <w:sz w:val="20"/>
                <w:shd w:val="clear" w:color="auto" w:fill="auto"/>
              </w:rPr>
              <w:t>Đặc trưng mới</w:t>
            </w:r>
          </w:p>
        </w:tc>
        <w:tc>
          <w:tcPr>
            <w:tcW w:w="3216" w:type="dxa"/>
            <w:shd w:val="clear" w:color="auto" w:fill="D9EAF7"/>
            <w:vAlign w:val="center"/>
          </w:tcPr>
          <w:p w14:paraId="67CEC9C2">
            <w:pPr>
              <w:spacing w:after="0" w:line="240" w:lineRule="auto"/>
              <w:rPr>
                <w:color w:val="auto"/>
                <w:shd w:val="clear" w:color="auto" w:fill="auto"/>
              </w:rPr>
            </w:pPr>
            <w:r>
              <w:rPr>
                <w:b/>
                <w:color w:val="auto"/>
                <w:sz w:val="20"/>
                <w:shd w:val="clear" w:color="auto" w:fill="auto"/>
              </w:rPr>
              <w:t>Công thức/ý tưởng</w:t>
            </w:r>
          </w:p>
        </w:tc>
        <w:tc>
          <w:tcPr>
            <w:tcW w:w="3216" w:type="dxa"/>
            <w:shd w:val="clear" w:color="auto" w:fill="D9EAF7"/>
            <w:vAlign w:val="center"/>
          </w:tcPr>
          <w:p w14:paraId="24321AE3">
            <w:pPr>
              <w:spacing w:after="0" w:line="240" w:lineRule="auto"/>
              <w:rPr>
                <w:color w:val="auto"/>
                <w:shd w:val="clear" w:color="auto" w:fill="auto"/>
              </w:rPr>
            </w:pPr>
            <w:r>
              <w:rPr>
                <w:b/>
                <w:color w:val="auto"/>
                <w:sz w:val="20"/>
                <w:shd w:val="clear" w:color="auto" w:fill="auto"/>
              </w:rPr>
              <w:t>Mục đích</w:t>
            </w:r>
          </w:p>
        </w:tc>
      </w:tr>
      <w:tr w14:paraId="0C3D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DCFB65A">
            <w:pPr>
              <w:spacing w:after="0" w:line="240" w:lineRule="auto"/>
              <w:rPr>
                <w:color w:val="auto"/>
                <w:shd w:val="clear" w:color="auto" w:fill="auto"/>
              </w:rPr>
            </w:pPr>
            <w:r>
              <w:rPr>
                <w:b w:val="0"/>
                <w:color w:val="auto"/>
                <w:sz w:val="20"/>
                <w:shd w:val="clear" w:color="auto" w:fill="auto"/>
              </w:rPr>
              <w:t>TotalSF</w:t>
            </w:r>
          </w:p>
        </w:tc>
        <w:tc>
          <w:tcPr>
            <w:tcW w:w="3216" w:type="dxa"/>
            <w:vAlign w:val="center"/>
          </w:tcPr>
          <w:p w14:paraId="2D16C1F4">
            <w:pPr>
              <w:spacing w:after="0" w:line="240" w:lineRule="auto"/>
              <w:rPr>
                <w:color w:val="auto"/>
                <w:shd w:val="clear" w:color="auto" w:fill="auto"/>
              </w:rPr>
            </w:pPr>
            <w:r>
              <w:rPr>
                <w:b w:val="0"/>
                <w:color w:val="auto"/>
                <w:sz w:val="20"/>
                <w:shd w:val="clear" w:color="auto" w:fill="auto"/>
              </w:rPr>
              <w:t>TotalBsmtSF + 1stFlrSF + 2ndFlrSF</w:t>
            </w:r>
          </w:p>
        </w:tc>
        <w:tc>
          <w:tcPr>
            <w:tcW w:w="3216" w:type="dxa"/>
            <w:vAlign w:val="center"/>
          </w:tcPr>
          <w:p w14:paraId="4C1B6F28">
            <w:pPr>
              <w:spacing w:after="0" w:line="240" w:lineRule="auto"/>
              <w:rPr>
                <w:color w:val="auto"/>
                <w:shd w:val="clear" w:color="auto" w:fill="auto"/>
              </w:rPr>
            </w:pPr>
            <w:r>
              <w:rPr>
                <w:b w:val="0"/>
                <w:color w:val="auto"/>
                <w:sz w:val="20"/>
                <w:shd w:val="clear" w:color="auto" w:fill="auto"/>
              </w:rPr>
              <w:t>Tổng diện tích các phần sàn chính</w:t>
            </w:r>
          </w:p>
        </w:tc>
      </w:tr>
      <w:tr w14:paraId="0531C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36F18C8">
            <w:pPr>
              <w:spacing w:after="0" w:line="240" w:lineRule="auto"/>
              <w:rPr>
                <w:color w:val="auto"/>
                <w:shd w:val="clear" w:color="auto" w:fill="auto"/>
              </w:rPr>
            </w:pPr>
            <w:r>
              <w:rPr>
                <w:b w:val="0"/>
                <w:color w:val="auto"/>
                <w:sz w:val="20"/>
                <w:shd w:val="clear" w:color="auto" w:fill="auto"/>
              </w:rPr>
              <w:t>TotalBathrooms</w:t>
            </w:r>
          </w:p>
        </w:tc>
        <w:tc>
          <w:tcPr>
            <w:tcW w:w="3216" w:type="dxa"/>
            <w:vAlign w:val="center"/>
          </w:tcPr>
          <w:p w14:paraId="393A3364">
            <w:pPr>
              <w:spacing w:after="0" w:line="240" w:lineRule="auto"/>
              <w:rPr>
                <w:color w:val="auto"/>
                <w:shd w:val="clear" w:color="auto" w:fill="auto"/>
              </w:rPr>
            </w:pPr>
            <w:r>
              <w:rPr>
                <w:b w:val="0"/>
                <w:color w:val="auto"/>
                <w:sz w:val="20"/>
                <w:shd w:val="clear" w:color="auto" w:fill="auto"/>
              </w:rPr>
              <w:t>FullBath + 0.5*HalfBath + BsmtFullBath + 0.5*BsmtHalfBath</w:t>
            </w:r>
          </w:p>
        </w:tc>
        <w:tc>
          <w:tcPr>
            <w:tcW w:w="3216" w:type="dxa"/>
            <w:vAlign w:val="center"/>
          </w:tcPr>
          <w:p w14:paraId="5113B318">
            <w:pPr>
              <w:spacing w:after="0" w:line="240" w:lineRule="auto"/>
              <w:rPr>
                <w:color w:val="auto"/>
                <w:shd w:val="clear" w:color="auto" w:fill="auto"/>
              </w:rPr>
            </w:pPr>
            <w:r>
              <w:rPr>
                <w:b w:val="0"/>
                <w:color w:val="auto"/>
                <w:sz w:val="20"/>
                <w:shd w:val="clear" w:color="auto" w:fill="auto"/>
              </w:rPr>
              <w:t>Quy đổi tổng số bathroom theo mức độ đầy đủ</w:t>
            </w:r>
          </w:p>
        </w:tc>
      </w:tr>
      <w:tr w14:paraId="582B3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4D6D75FA">
            <w:pPr>
              <w:spacing w:after="0" w:line="240" w:lineRule="auto"/>
              <w:rPr>
                <w:color w:val="auto"/>
                <w:shd w:val="clear" w:color="auto" w:fill="auto"/>
              </w:rPr>
            </w:pPr>
            <w:r>
              <w:rPr>
                <w:b w:val="0"/>
                <w:color w:val="auto"/>
                <w:sz w:val="20"/>
                <w:shd w:val="clear" w:color="auto" w:fill="auto"/>
              </w:rPr>
              <w:t>TotalPorchSF</w:t>
            </w:r>
          </w:p>
        </w:tc>
        <w:tc>
          <w:tcPr>
            <w:tcW w:w="3216" w:type="dxa"/>
            <w:vAlign w:val="center"/>
          </w:tcPr>
          <w:p w14:paraId="6AEF2838">
            <w:pPr>
              <w:spacing w:after="0" w:line="240" w:lineRule="auto"/>
              <w:rPr>
                <w:color w:val="auto"/>
                <w:shd w:val="clear" w:color="auto" w:fill="auto"/>
              </w:rPr>
            </w:pPr>
            <w:r>
              <w:rPr>
                <w:b w:val="0"/>
                <w:color w:val="auto"/>
                <w:sz w:val="20"/>
                <w:shd w:val="clear" w:color="auto" w:fill="auto"/>
              </w:rPr>
              <w:t>WoodDeckSF + OpenPorchSF + EnclosedPorch + 3SsnPorch + ScreenPorch</w:t>
            </w:r>
          </w:p>
        </w:tc>
        <w:tc>
          <w:tcPr>
            <w:tcW w:w="3216" w:type="dxa"/>
            <w:vAlign w:val="center"/>
          </w:tcPr>
          <w:p w14:paraId="25C210BC">
            <w:pPr>
              <w:spacing w:after="0" w:line="240" w:lineRule="auto"/>
              <w:rPr>
                <w:color w:val="auto"/>
                <w:shd w:val="clear" w:color="auto" w:fill="auto"/>
              </w:rPr>
            </w:pPr>
            <w:r>
              <w:rPr>
                <w:b w:val="0"/>
                <w:color w:val="auto"/>
                <w:sz w:val="20"/>
                <w:shd w:val="clear" w:color="auto" w:fill="auto"/>
              </w:rPr>
              <w:t>Tổng diện tích porch/deck</w:t>
            </w:r>
          </w:p>
        </w:tc>
      </w:tr>
      <w:tr w14:paraId="68CC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071B133">
            <w:pPr>
              <w:spacing w:after="0" w:line="240" w:lineRule="auto"/>
              <w:rPr>
                <w:color w:val="auto"/>
                <w:shd w:val="clear" w:color="auto" w:fill="auto"/>
              </w:rPr>
            </w:pPr>
            <w:r>
              <w:rPr>
                <w:b w:val="0"/>
                <w:color w:val="auto"/>
                <w:sz w:val="20"/>
                <w:shd w:val="clear" w:color="auto" w:fill="auto"/>
              </w:rPr>
              <w:t>AgeAtSale</w:t>
            </w:r>
          </w:p>
        </w:tc>
        <w:tc>
          <w:tcPr>
            <w:tcW w:w="3216" w:type="dxa"/>
            <w:vAlign w:val="center"/>
          </w:tcPr>
          <w:p w14:paraId="735D3DEE">
            <w:pPr>
              <w:spacing w:after="0" w:line="240" w:lineRule="auto"/>
              <w:rPr>
                <w:color w:val="auto"/>
                <w:shd w:val="clear" w:color="auto" w:fill="auto"/>
              </w:rPr>
            </w:pPr>
            <w:r>
              <w:rPr>
                <w:b w:val="0"/>
                <w:color w:val="auto"/>
                <w:sz w:val="20"/>
                <w:shd w:val="clear" w:color="auto" w:fill="auto"/>
              </w:rPr>
              <w:t>YrSold - YearBuilt</w:t>
            </w:r>
          </w:p>
        </w:tc>
        <w:tc>
          <w:tcPr>
            <w:tcW w:w="3216" w:type="dxa"/>
            <w:vAlign w:val="center"/>
          </w:tcPr>
          <w:p w14:paraId="237F0EFB">
            <w:pPr>
              <w:spacing w:after="0" w:line="240" w:lineRule="auto"/>
              <w:rPr>
                <w:color w:val="auto"/>
                <w:shd w:val="clear" w:color="auto" w:fill="auto"/>
              </w:rPr>
            </w:pPr>
            <w:r>
              <w:rPr>
                <w:b w:val="0"/>
                <w:color w:val="auto"/>
                <w:sz w:val="20"/>
                <w:shd w:val="clear" w:color="auto" w:fill="auto"/>
              </w:rPr>
              <w:t>Tuổi căn nhà tại thời điểm bán</w:t>
            </w:r>
          </w:p>
        </w:tc>
      </w:tr>
      <w:tr w14:paraId="290D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49C5B2E">
            <w:pPr>
              <w:spacing w:after="0" w:line="240" w:lineRule="auto"/>
              <w:rPr>
                <w:color w:val="auto"/>
                <w:shd w:val="clear" w:color="auto" w:fill="auto"/>
              </w:rPr>
            </w:pPr>
            <w:r>
              <w:rPr>
                <w:b w:val="0"/>
                <w:color w:val="auto"/>
                <w:sz w:val="20"/>
                <w:shd w:val="clear" w:color="auto" w:fill="auto"/>
              </w:rPr>
              <w:t>RemodAge</w:t>
            </w:r>
          </w:p>
        </w:tc>
        <w:tc>
          <w:tcPr>
            <w:tcW w:w="3216" w:type="dxa"/>
            <w:vAlign w:val="center"/>
          </w:tcPr>
          <w:p w14:paraId="0B884823">
            <w:pPr>
              <w:spacing w:after="0" w:line="240" w:lineRule="auto"/>
              <w:rPr>
                <w:color w:val="auto"/>
                <w:shd w:val="clear" w:color="auto" w:fill="auto"/>
              </w:rPr>
            </w:pPr>
            <w:r>
              <w:rPr>
                <w:b w:val="0"/>
                <w:color w:val="auto"/>
                <w:sz w:val="20"/>
                <w:shd w:val="clear" w:color="auto" w:fill="auto"/>
              </w:rPr>
              <w:t>YrSold - YearRemodAdd</w:t>
            </w:r>
          </w:p>
        </w:tc>
        <w:tc>
          <w:tcPr>
            <w:tcW w:w="3216" w:type="dxa"/>
            <w:vAlign w:val="center"/>
          </w:tcPr>
          <w:p w14:paraId="2CD8A8A1">
            <w:pPr>
              <w:spacing w:after="0" w:line="240" w:lineRule="auto"/>
              <w:rPr>
                <w:color w:val="auto"/>
                <w:shd w:val="clear" w:color="auto" w:fill="auto"/>
              </w:rPr>
            </w:pPr>
            <w:r>
              <w:rPr>
                <w:b w:val="0"/>
                <w:color w:val="auto"/>
                <w:sz w:val="20"/>
                <w:shd w:val="clear" w:color="auto" w:fill="auto"/>
              </w:rPr>
              <w:t>Thời gian từ lần cải tạo gần nhất</w:t>
            </w:r>
          </w:p>
        </w:tc>
      </w:tr>
      <w:tr w14:paraId="2DAF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131034FA">
            <w:pPr>
              <w:spacing w:after="0" w:line="240" w:lineRule="auto"/>
              <w:rPr>
                <w:color w:val="auto"/>
                <w:shd w:val="clear" w:color="auto" w:fill="auto"/>
              </w:rPr>
            </w:pPr>
            <w:r>
              <w:rPr>
                <w:b w:val="0"/>
                <w:color w:val="auto"/>
                <w:sz w:val="20"/>
                <w:shd w:val="clear" w:color="auto" w:fill="auto"/>
              </w:rPr>
              <w:t>OverallQual_GrLivArea</w:t>
            </w:r>
          </w:p>
        </w:tc>
        <w:tc>
          <w:tcPr>
            <w:tcW w:w="3216" w:type="dxa"/>
            <w:vAlign w:val="center"/>
          </w:tcPr>
          <w:p w14:paraId="3DC3E963">
            <w:pPr>
              <w:spacing w:after="0" w:line="240" w:lineRule="auto"/>
              <w:rPr>
                <w:color w:val="auto"/>
                <w:shd w:val="clear" w:color="auto" w:fill="auto"/>
              </w:rPr>
            </w:pPr>
            <w:r>
              <w:rPr>
                <w:b w:val="0"/>
                <w:color w:val="auto"/>
                <w:sz w:val="20"/>
                <w:shd w:val="clear" w:color="auto" w:fill="auto"/>
              </w:rPr>
              <w:t>OverallQual * GrLivArea</w:t>
            </w:r>
          </w:p>
        </w:tc>
        <w:tc>
          <w:tcPr>
            <w:tcW w:w="3216" w:type="dxa"/>
            <w:vAlign w:val="center"/>
          </w:tcPr>
          <w:p w14:paraId="77F0CC94">
            <w:pPr>
              <w:spacing w:after="0" w:line="240" w:lineRule="auto"/>
              <w:rPr>
                <w:color w:val="auto"/>
                <w:shd w:val="clear" w:color="auto" w:fill="auto"/>
              </w:rPr>
            </w:pPr>
            <w:r>
              <w:rPr>
                <w:b w:val="0"/>
                <w:color w:val="auto"/>
                <w:sz w:val="20"/>
                <w:shd w:val="clear" w:color="auto" w:fill="auto"/>
              </w:rPr>
              <w:t>Tương tác giữa chất lượng và diện tích ở</w:t>
            </w:r>
          </w:p>
        </w:tc>
      </w:tr>
      <w:tr w14:paraId="12AC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8E477B3">
            <w:pPr>
              <w:spacing w:after="0" w:line="240" w:lineRule="auto"/>
              <w:rPr>
                <w:color w:val="auto"/>
                <w:shd w:val="clear" w:color="auto" w:fill="auto"/>
              </w:rPr>
            </w:pPr>
            <w:r>
              <w:rPr>
                <w:b w:val="0"/>
                <w:color w:val="auto"/>
                <w:sz w:val="20"/>
                <w:shd w:val="clear" w:color="auto" w:fill="auto"/>
              </w:rPr>
              <w:t>GarageCapacityArea</w:t>
            </w:r>
          </w:p>
        </w:tc>
        <w:tc>
          <w:tcPr>
            <w:tcW w:w="3216" w:type="dxa"/>
            <w:vAlign w:val="center"/>
          </w:tcPr>
          <w:p w14:paraId="0AEA0B7D">
            <w:pPr>
              <w:spacing w:after="0" w:line="240" w:lineRule="auto"/>
              <w:rPr>
                <w:color w:val="auto"/>
                <w:shd w:val="clear" w:color="auto" w:fill="auto"/>
              </w:rPr>
            </w:pPr>
            <w:r>
              <w:rPr>
                <w:b w:val="0"/>
                <w:color w:val="auto"/>
                <w:sz w:val="20"/>
                <w:shd w:val="clear" w:color="auto" w:fill="auto"/>
              </w:rPr>
              <w:t>GarageCars * GarageArea</w:t>
            </w:r>
          </w:p>
        </w:tc>
        <w:tc>
          <w:tcPr>
            <w:tcW w:w="3216" w:type="dxa"/>
            <w:vAlign w:val="center"/>
          </w:tcPr>
          <w:p w14:paraId="6BF9DD3E">
            <w:pPr>
              <w:spacing w:after="0" w:line="240" w:lineRule="auto"/>
              <w:rPr>
                <w:color w:val="auto"/>
                <w:shd w:val="clear" w:color="auto" w:fill="auto"/>
              </w:rPr>
            </w:pPr>
            <w:r>
              <w:rPr>
                <w:b w:val="0"/>
                <w:color w:val="auto"/>
                <w:sz w:val="20"/>
                <w:shd w:val="clear" w:color="auto" w:fill="auto"/>
              </w:rPr>
              <w:t>Kết hợp sức chứa và diện tích garage</w:t>
            </w:r>
          </w:p>
        </w:tc>
      </w:tr>
    </w:tbl>
    <w:p w14:paraId="4D0360F5">
      <w:pPr>
        <w:pStyle w:val="3"/>
        <w:rPr>
          <w:color w:val="auto"/>
          <w:shd w:val="clear" w:color="auto" w:fill="auto"/>
        </w:rPr>
      </w:pPr>
      <w:r>
        <w:rPr>
          <w:color w:val="auto"/>
          <w:shd w:val="clear" w:color="auto" w:fill="auto"/>
        </w:rPr>
        <w:t>4.2. Feature Selection</w:t>
      </w:r>
    </w:p>
    <w:p w14:paraId="19B2230C">
      <w:pPr>
        <w:rPr>
          <w:color w:val="auto"/>
          <w:shd w:val="clear" w:color="auto" w:fill="auto"/>
        </w:rPr>
      </w:pPr>
      <w:r>
        <w:rPr>
          <w:color w:val="auto"/>
          <w:shd w:val="clear" w:color="auto" w:fill="auto"/>
        </w:rPr>
        <w:t>Sau khi preprocessing, dữ liệu được one-hot thành ma trận số. Thành viên 1 xây dựng ranking bằng mutual information trên training split với target log1p(SalePrice). Sau đó tạo các feature set: full, top-20, top-40 và top-60. Việc lựa chọn chỉ sử dụng training split để tránh leakage từ validation/test.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7758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shd w:val="clear" w:color="auto" w:fill="D9EAF7"/>
            <w:vAlign w:val="center"/>
          </w:tcPr>
          <w:p w14:paraId="2CFAA4CC">
            <w:pPr>
              <w:spacing w:after="0" w:line="240" w:lineRule="auto"/>
              <w:rPr>
                <w:color w:val="auto"/>
                <w:shd w:val="clear" w:color="auto" w:fill="auto"/>
              </w:rPr>
            </w:pPr>
            <w:r>
              <w:rPr>
                <w:b/>
                <w:color w:val="auto"/>
                <w:sz w:val="20"/>
                <w:shd w:val="clear" w:color="auto" w:fill="auto"/>
              </w:rPr>
              <w:t>Feature set</w:t>
            </w:r>
          </w:p>
        </w:tc>
        <w:tc>
          <w:tcPr>
            <w:tcW w:w="3216" w:type="dxa"/>
            <w:shd w:val="clear" w:color="auto" w:fill="D9EAF7"/>
            <w:vAlign w:val="center"/>
          </w:tcPr>
          <w:p w14:paraId="3C6EB316">
            <w:pPr>
              <w:spacing w:after="0" w:line="240" w:lineRule="auto"/>
              <w:rPr>
                <w:color w:val="auto"/>
                <w:shd w:val="clear" w:color="auto" w:fill="auto"/>
              </w:rPr>
            </w:pPr>
            <w:r>
              <w:rPr>
                <w:b/>
                <w:color w:val="auto"/>
                <w:sz w:val="20"/>
                <w:shd w:val="clear" w:color="auto" w:fill="auto"/>
              </w:rPr>
              <w:t>Ý nghĩa</w:t>
            </w:r>
          </w:p>
        </w:tc>
        <w:tc>
          <w:tcPr>
            <w:tcW w:w="3216" w:type="dxa"/>
            <w:shd w:val="clear" w:color="auto" w:fill="D9EAF7"/>
            <w:vAlign w:val="center"/>
          </w:tcPr>
          <w:p w14:paraId="53326A29">
            <w:pPr>
              <w:spacing w:after="0" w:line="240" w:lineRule="auto"/>
              <w:rPr>
                <w:color w:val="auto"/>
                <w:shd w:val="clear" w:color="auto" w:fill="auto"/>
              </w:rPr>
            </w:pPr>
            <w:r>
              <w:rPr>
                <w:b/>
                <w:color w:val="auto"/>
                <w:sz w:val="20"/>
                <w:shd w:val="clear" w:color="auto" w:fill="auto"/>
              </w:rPr>
              <w:t>Mục đích thực nghiệm</w:t>
            </w:r>
          </w:p>
        </w:tc>
      </w:tr>
      <w:tr w14:paraId="29A5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6BD9A1DE">
            <w:pPr>
              <w:spacing w:after="0" w:line="240" w:lineRule="auto"/>
              <w:rPr>
                <w:color w:val="auto"/>
                <w:shd w:val="clear" w:color="auto" w:fill="auto"/>
              </w:rPr>
            </w:pPr>
            <w:r>
              <w:rPr>
                <w:b w:val="0"/>
                <w:color w:val="auto"/>
                <w:sz w:val="20"/>
                <w:shd w:val="clear" w:color="auto" w:fill="auto"/>
              </w:rPr>
              <w:t>full</w:t>
            </w:r>
          </w:p>
        </w:tc>
        <w:tc>
          <w:tcPr>
            <w:tcW w:w="3216" w:type="dxa"/>
            <w:vAlign w:val="center"/>
          </w:tcPr>
          <w:p w14:paraId="50E19EDD">
            <w:pPr>
              <w:spacing w:after="0" w:line="240" w:lineRule="auto"/>
              <w:rPr>
                <w:color w:val="auto"/>
                <w:shd w:val="clear" w:color="auto" w:fill="auto"/>
              </w:rPr>
            </w:pPr>
            <w:r>
              <w:rPr>
                <w:b w:val="0"/>
                <w:color w:val="auto"/>
                <w:sz w:val="20"/>
                <w:shd w:val="clear" w:color="auto" w:fill="auto"/>
              </w:rPr>
              <w:t>Toàn bộ feature sau preprocessing + feature engineering</w:t>
            </w:r>
          </w:p>
        </w:tc>
        <w:tc>
          <w:tcPr>
            <w:tcW w:w="3216" w:type="dxa"/>
            <w:vAlign w:val="center"/>
          </w:tcPr>
          <w:p w14:paraId="20835DA3">
            <w:pPr>
              <w:spacing w:after="0" w:line="240" w:lineRule="auto"/>
              <w:rPr>
                <w:color w:val="auto"/>
                <w:shd w:val="clear" w:color="auto" w:fill="auto"/>
              </w:rPr>
            </w:pPr>
            <w:r>
              <w:rPr>
                <w:b w:val="0"/>
                <w:color w:val="auto"/>
                <w:sz w:val="20"/>
                <w:shd w:val="clear" w:color="auto" w:fill="auto"/>
              </w:rPr>
              <w:t>Baseline về số lượng đặc trưng</w:t>
            </w:r>
          </w:p>
        </w:tc>
      </w:tr>
      <w:tr w14:paraId="55C2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2CBEDD7C">
            <w:pPr>
              <w:spacing w:after="0" w:line="240" w:lineRule="auto"/>
              <w:rPr>
                <w:color w:val="auto"/>
                <w:shd w:val="clear" w:color="auto" w:fill="auto"/>
              </w:rPr>
            </w:pPr>
            <w:r>
              <w:rPr>
                <w:b w:val="0"/>
                <w:color w:val="auto"/>
                <w:sz w:val="20"/>
                <w:shd w:val="clear" w:color="auto" w:fill="auto"/>
              </w:rPr>
              <w:t>top_20</w:t>
            </w:r>
          </w:p>
        </w:tc>
        <w:tc>
          <w:tcPr>
            <w:tcW w:w="3216" w:type="dxa"/>
            <w:vAlign w:val="center"/>
          </w:tcPr>
          <w:p w14:paraId="19C86C73">
            <w:pPr>
              <w:spacing w:after="0" w:line="240" w:lineRule="auto"/>
              <w:rPr>
                <w:color w:val="auto"/>
                <w:shd w:val="clear" w:color="auto" w:fill="auto"/>
              </w:rPr>
            </w:pPr>
            <w:r>
              <w:rPr>
                <w:b w:val="0"/>
                <w:color w:val="auto"/>
                <w:sz w:val="20"/>
                <w:shd w:val="clear" w:color="auto" w:fill="auto"/>
              </w:rPr>
              <w:t>20 feature có mutual information cao nhất</w:t>
            </w:r>
          </w:p>
        </w:tc>
        <w:tc>
          <w:tcPr>
            <w:tcW w:w="3216" w:type="dxa"/>
            <w:vAlign w:val="center"/>
          </w:tcPr>
          <w:p w14:paraId="33E02B36">
            <w:pPr>
              <w:spacing w:after="0" w:line="240" w:lineRule="auto"/>
              <w:rPr>
                <w:color w:val="auto"/>
                <w:shd w:val="clear" w:color="auto" w:fill="auto"/>
              </w:rPr>
            </w:pPr>
            <w:r>
              <w:rPr>
                <w:b w:val="0"/>
                <w:color w:val="auto"/>
                <w:sz w:val="20"/>
                <w:shd w:val="clear" w:color="auto" w:fill="auto"/>
              </w:rPr>
              <w:t>Kiểm tra ảnh hưởng của giảm chiều</w:t>
            </w:r>
          </w:p>
        </w:tc>
      </w:tr>
      <w:tr w14:paraId="4D6C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78EEE406">
            <w:pPr>
              <w:spacing w:after="0" w:line="240" w:lineRule="auto"/>
              <w:rPr>
                <w:color w:val="auto"/>
                <w:shd w:val="clear" w:color="auto" w:fill="auto"/>
              </w:rPr>
            </w:pPr>
            <w:r>
              <w:rPr>
                <w:b w:val="0"/>
                <w:color w:val="auto"/>
                <w:sz w:val="20"/>
                <w:shd w:val="clear" w:color="auto" w:fill="auto"/>
              </w:rPr>
              <w:t>top_40</w:t>
            </w:r>
          </w:p>
        </w:tc>
        <w:tc>
          <w:tcPr>
            <w:tcW w:w="3216" w:type="dxa"/>
            <w:vAlign w:val="center"/>
          </w:tcPr>
          <w:p w14:paraId="7B2EC463">
            <w:pPr>
              <w:spacing w:after="0" w:line="240" w:lineRule="auto"/>
              <w:rPr>
                <w:color w:val="auto"/>
                <w:shd w:val="clear" w:color="auto" w:fill="auto"/>
              </w:rPr>
            </w:pPr>
            <w:r>
              <w:rPr>
                <w:b w:val="0"/>
                <w:color w:val="auto"/>
                <w:sz w:val="20"/>
                <w:shd w:val="clear" w:color="auto" w:fill="auto"/>
              </w:rPr>
              <w:t>40 feature cao nhất</w:t>
            </w:r>
          </w:p>
        </w:tc>
        <w:tc>
          <w:tcPr>
            <w:tcW w:w="3216" w:type="dxa"/>
            <w:vAlign w:val="center"/>
          </w:tcPr>
          <w:p w14:paraId="615A8A51">
            <w:pPr>
              <w:spacing w:after="0" w:line="240" w:lineRule="auto"/>
              <w:rPr>
                <w:color w:val="auto"/>
                <w:shd w:val="clear" w:color="auto" w:fill="auto"/>
              </w:rPr>
            </w:pPr>
            <w:r>
              <w:rPr>
                <w:b w:val="0"/>
                <w:color w:val="auto"/>
                <w:sz w:val="20"/>
                <w:shd w:val="clear" w:color="auto" w:fill="auto"/>
              </w:rPr>
              <w:t>So sánh mức độ giữ thông tin</w:t>
            </w:r>
          </w:p>
        </w:tc>
      </w:tr>
      <w:tr w14:paraId="6F4F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6" w:type="dxa"/>
            <w:vAlign w:val="center"/>
          </w:tcPr>
          <w:p w14:paraId="0908A62B">
            <w:pPr>
              <w:spacing w:after="0" w:line="240" w:lineRule="auto"/>
              <w:rPr>
                <w:color w:val="auto"/>
                <w:shd w:val="clear" w:color="auto" w:fill="auto"/>
              </w:rPr>
            </w:pPr>
            <w:r>
              <w:rPr>
                <w:b w:val="0"/>
                <w:color w:val="auto"/>
                <w:sz w:val="20"/>
                <w:shd w:val="clear" w:color="auto" w:fill="auto"/>
              </w:rPr>
              <w:t>top_60</w:t>
            </w:r>
          </w:p>
        </w:tc>
        <w:tc>
          <w:tcPr>
            <w:tcW w:w="3216" w:type="dxa"/>
            <w:vAlign w:val="center"/>
          </w:tcPr>
          <w:p w14:paraId="056F8D3E">
            <w:pPr>
              <w:spacing w:after="0" w:line="240" w:lineRule="auto"/>
              <w:rPr>
                <w:color w:val="auto"/>
                <w:shd w:val="clear" w:color="auto" w:fill="auto"/>
              </w:rPr>
            </w:pPr>
            <w:r>
              <w:rPr>
                <w:b w:val="0"/>
                <w:color w:val="auto"/>
                <w:sz w:val="20"/>
                <w:shd w:val="clear" w:color="auto" w:fill="auto"/>
              </w:rPr>
              <w:t>60 feature cao nhất</w:t>
            </w:r>
          </w:p>
        </w:tc>
        <w:tc>
          <w:tcPr>
            <w:tcW w:w="3216" w:type="dxa"/>
            <w:vAlign w:val="center"/>
          </w:tcPr>
          <w:p w14:paraId="3C7572C9">
            <w:pPr>
              <w:spacing w:after="0" w:line="240" w:lineRule="auto"/>
              <w:rPr>
                <w:color w:val="auto"/>
                <w:shd w:val="clear" w:color="auto" w:fill="auto"/>
              </w:rPr>
            </w:pPr>
            <w:r>
              <w:rPr>
                <w:b w:val="0"/>
                <w:color w:val="auto"/>
                <w:sz w:val="20"/>
                <w:shd w:val="clear" w:color="auto" w:fill="auto"/>
              </w:rPr>
              <w:t>Cân bằng giữa giảm chiều và giữ thông tin</w:t>
            </w:r>
          </w:p>
        </w:tc>
      </w:tr>
    </w:tbl>
    <w:p w14:paraId="593FB9B5">
      <w:pPr>
        <w:rPr>
          <w:color w:val="auto"/>
          <w:shd w:val="clear" w:color="auto" w:fill="auto"/>
        </w:rPr>
      </w:pPr>
      <w:r>
        <w:rPr>
          <w:color w:val="auto"/>
          <w:shd w:val="clear" w:color="auto" w:fill="auto"/>
        </w:rPr>
        <w:t>Kết quả ranking được lưu ở mutual_information_ranking.csv. Danh sách từng feature set được lưu riêng để thành viên 2 và 3 có thể đọc trực tiếp, không cần tự xử lý lại dữ liệu.</w:t>
      </w:r>
    </w:p>
    <w:p w14:paraId="3CB2DDDD">
      <w:pPr>
        <w:pStyle w:val="2"/>
        <w:rPr>
          <w:color w:val="auto"/>
          <w:shd w:val="clear" w:color="auto" w:fill="auto"/>
        </w:rPr>
      </w:pPr>
      <w:r>
        <w:rPr>
          <w:color w:val="auto"/>
          <w:shd w:val="clear" w:color="auto" w:fill="auto"/>
        </w:rPr>
        <w:t>5. Kết quả cần báo cáo sau khi chạy</w:t>
      </w:r>
    </w:p>
    <w:p w14:paraId="1DEBA21F">
      <w:pPr>
        <w:rPr>
          <w:color w:val="auto"/>
          <w:shd w:val="clear" w:color="auto" w:fill="auto"/>
        </w:rPr>
      </w:pPr>
      <w:r>
        <w:rPr>
          <w:color w:val="auto"/>
          <w:shd w:val="clear" w:color="auto" w:fill="auto"/>
        </w:rPr>
        <w:t>Phần này cố ý để trống số liệu thực nghiệm vì trong phiên làm việc hiện tại chưa có train.csv/test.csv của nhóm. Không nên tự điền số liệu đoán trước. Sau khi chạy code với dữ liệu Kaggle thật, cập nhật các bảng dưới đây bằng kết quả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65CA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shd w:val="clear" w:color="auto" w:fill="D9EAF7"/>
            <w:vAlign w:val="center"/>
          </w:tcPr>
          <w:p w14:paraId="3B7A4BC1">
            <w:pPr>
              <w:spacing w:after="0" w:line="240" w:lineRule="auto"/>
              <w:rPr>
                <w:color w:val="auto"/>
                <w:shd w:val="clear" w:color="auto" w:fill="auto"/>
              </w:rPr>
            </w:pPr>
            <w:r>
              <w:rPr>
                <w:b/>
                <w:color w:val="auto"/>
                <w:sz w:val="20"/>
                <w:shd w:val="clear" w:color="auto" w:fill="auto"/>
              </w:rPr>
              <w:t>Nội dung</w:t>
            </w:r>
          </w:p>
        </w:tc>
        <w:tc>
          <w:tcPr>
            <w:tcW w:w="4824" w:type="dxa"/>
            <w:shd w:val="clear" w:color="auto" w:fill="D9EAF7"/>
            <w:vAlign w:val="center"/>
          </w:tcPr>
          <w:p w14:paraId="6FBBA9F6">
            <w:pPr>
              <w:spacing w:after="0" w:line="240" w:lineRule="auto"/>
              <w:rPr>
                <w:color w:val="auto"/>
                <w:shd w:val="clear" w:color="auto" w:fill="auto"/>
              </w:rPr>
            </w:pPr>
            <w:r>
              <w:rPr>
                <w:b/>
                <w:color w:val="auto"/>
                <w:sz w:val="20"/>
                <w:shd w:val="clear" w:color="auto" w:fill="auto"/>
              </w:rPr>
              <w:t>Kết quả cần điền</w:t>
            </w:r>
          </w:p>
        </w:tc>
      </w:tr>
      <w:tr w14:paraId="7D5E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4E64552F">
            <w:pPr>
              <w:spacing w:after="0" w:line="240" w:lineRule="auto"/>
              <w:rPr>
                <w:color w:val="auto"/>
                <w:shd w:val="clear" w:color="auto" w:fill="auto"/>
              </w:rPr>
            </w:pPr>
            <w:r>
              <w:rPr>
                <w:b w:val="0"/>
                <w:color w:val="auto"/>
                <w:sz w:val="20"/>
                <w:shd w:val="clear" w:color="auto" w:fill="auto"/>
              </w:rPr>
              <w:t>Số dòng/cột train</w:t>
            </w:r>
          </w:p>
        </w:tc>
        <w:tc>
          <w:tcPr>
            <w:tcW w:w="4824" w:type="dxa"/>
            <w:vAlign w:val="center"/>
          </w:tcPr>
          <w:p w14:paraId="72E21D0E">
            <w:pPr>
              <w:spacing w:after="0" w:line="240" w:lineRule="auto"/>
              <w:rPr>
                <w:color w:val="auto"/>
                <w:shd w:val="clear" w:color="auto" w:fill="auto"/>
              </w:rPr>
            </w:pPr>
            <w:r>
              <w:rPr>
                <w:b w:val="0"/>
                <w:color w:val="auto"/>
                <w:sz w:val="20"/>
                <w:shd w:val="clear" w:color="auto" w:fill="auto"/>
              </w:rPr>
              <w:t>[...]</w:t>
            </w:r>
          </w:p>
        </w:tc>
      </w:tr>
      <w:tr w14:paraId="4451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4149CF9">
            <w:pPr>
              <w:spacing w:after="0" w:line="240" w:lineRule="auto"/>
              <w:rPr>
                <w:color w:val="auto"/>
                <w:shd w:val="clear" w:color="auto" w:fill="auto"/>
              </w:rPr>
            </w:pPr>
            <w:r>
              <w:rPr>
                <w:b w:val="0"/>
                <w:color w:val="auto"/>
                <w:sz w:val="20"/>
                <w:shd w:val="clear" w:color="auto" w:fill="auto"/>
              </w:rPr>
              <w:t>Số dòng/cột test</w:t>
            </w:r>
          </w:p>
        </w:tc>
        <w:tc>
          <w:tcPr>
            <w:tcW w:w="4824" w:type="dxa"/>
            <w:vAlign w:val="center"/>
          </w:tcPr>
          <w:p w14:paraId="2BC136B3">
            <w:pPr>
              <w:spacing w:after="0" w:line="240" w:lineRule="auto"/>
              <w:rPr>
                <w:color w:val="auto"/>
                <w:shd w:val="clear" w:color="auto" w:fill="auto"/>
              </w:rPr>
            </w:pPr>
            <w:r>
              <w:rPr>
                <w:b w:val="0"/>
                <w:color w:val="auto"/>
                <w:sz w:val="20"/>
                <w:shd w:val="clear" w:color="auto" w:fill="auto"/>
              </w:rPr>
              <w:t>[...]</w:t>
            </w:r>
          </w:p>
        </w:tc>
      </w:tr>
      <w:tr w14:paraId="7643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70B1551">
            <w:pPr>
              <w:spacing w:after="0" w:line="240" w:lineRule="auto"/>
              <w:rPr>
                <w:color w:val="auto"/>
                <w:shd w:val="clear" w:color="auto" w:fill="auto"/>
              </w:rPr>
            </w:pPr>
            <w:r>
              <w:rPr>
                <w:b w:val="0"/>
                <w:color w:val="auto"/>
                <w:sz w:val="20"/>
                <w:shd w:val="clear" w:color="auto" w:fill="auto"/>
              </w:rPr>
              <w:t>Số feature trước/sau preprocessing</w:t>
            </w:r>
          </w:p>
        </w:tc>
        <w:tc>
          <w:tcPr>
            <w:tcW w:w="4824" w:type="dxa"/>
            <w:vAlign w:val="center"/>
          </w:tcPr>
          <w:p w14:paraId="0923D28C">
            <w:pPr>
              <w:spacing w:after="0" w:line="240" w:lineRule="auto"/>
              <w:rPr>
                <w:color w:val="auto"/>
                <w:shd w:val="clear" w:color="auto" w:fill="auto"/>
              </w:rPr>
            </w:pPr>
            <w:r>
              <w:rPr>
                <w:b w:val="0"/>
                <w:color w:val="auto"/>
                <w:sz w:val="20"/>
                <w:shd w:val="clear" w:color="auto" w:fill="auto"/>
              </w:rPr>
              <w:t>[...]</w:t>
            </w:r>
          </w:p>
        </w:tc>
      </w:tr>
      <w:tr w14:paraId="06E6D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253B5B5A">
            <w:pPr>
              <w:spacing w:after="0" w:line="240" w:lineRule="auto"/>
              <w:rPr>
                <w:color w:val="auto"/>
                <w:shd w:val="clear" w:color="auto" w:fill="auto"/>
              </w:rPr>
            </w:pPr>
            <w:r>
              <w:rPr>
                <w:b w:val="0"/>
                <w:color w:val="auto"/>
                <w:sz w:val="20"/>
                <w:shd w:val="clear" w:color="auto" w:fill="auto"/>
              </w:rPr>
              <w:t>Feature có mutual information cao</w:t>
            </w:r>
          </w:p>
        </w:tc>
        <w:tc>
          <w:tcPr>
            <w:tcW w:w="4824" w:type="dxa"/>
            <w:vAlign w:val="center"/>
          </w:tcPr>
          <w:p w14:paraId="2B06252C">
            <w:pPr>
              <w:spacing w:after="0" w:line="240" w:lineRule="auto"/>
              <w:rPr>
                <w:color w:val="auto"/>
                <w:shd w:val="clear" w:color="auto" w:fill="auto"/>
              </w:rPr>
            </w:pPr>
            <w:r>
              <w:rPr>
                <w:b w:val="0"/>
                <w:color w:val="auto"/>
                <w:sz w:val="20"/>
                <w:shd w:val="clear" w:color="auto" w:fill="auto"/>
              </w:rPr>
              <w:t>[...]</w:t>
            </w:r>
          </w:p>
        </w:tc>
      </w:tr>
      <w:tr w14:paraId="20C2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36A665C8">
            <w:pPr>
              <w:spacing w:after="0" w:line="240" w:lineRule="auto"/>
              <w:rPr>
                <w:color w:val="auto"/>
                <w:shd w:val="clear" w:color="auto" w:fill="auto"/>
              </w:rPr>
            </w:pPr>
            <w:r>
              <w:rPr>
                <w:b w:val="0"/>
                <w:color w:val="auto"/>
                <w:sz w:val="20"/>
                <w:shd w:val="clear" w:color="auto" w:fill="auto"/>
              </w:rPr>
              <w:t>Kết quả feature set full/top20/top40/top60</w:t>
            </w:r>
          </w:p>
        </w:tc>
        <w:tc>
          <w:tcPr>
            <w:tcW w:w="4824" w:type="dxa"/>
            <w:vAlign w:val="center"/>
          </w:tcPr>
          <w:p w14:paraId="1CBFECA2">
            <w:pPr>
              <w:spacing w:after="0" w:line="240" w:lineRule="auto"/>
              <w:rPr>
                <w:color w:val="auto"/>
                <w:shd w:val="clear" w:color="auto" w:fill="auto"/>
              </w:rPr>
            </w:pPr>
            <w:r>
              <w:rPr>
                <w:b w:val="0"/>
                <w:color w:val="auto"/>
                <w:sz w:val="20"/>
                <w:shd w:val="clear" w:color="auto" w:fill="auto"/>
              </w:rPr>
              <w:t>[...]</w:t>
            </w:r>
          </w:p>
        </w:tc>
      </w:tr>
      <w:tr w14:paraId="602B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24" w:type="dxa"/>
            <w:vAlign w:val="center"/>
          </w:tcPr>
          <w:p w14:paraId="6186BA2A">
            <w:pPr>
              <w:spacing w:after="0" w:line="240" w:lineRule="auto"/>
              <w:rPr>
                <w:color w:val="auto"/>
                <w:shd w:val="clear" w:color="auto" w:fill="auto"/>
              </w:rPr>
            </w:pPr>
            <w:r>
              <w:rPr>
                <w:b w:val="0"/>
                <w:color w:val="auto"/>
                <w:sz w:val="20"/>
                <w:shd w:val="clear" w:color="auto" w:fill="auto"/>
              </w:rPr>
              <w:t>Ảnh hưởng của feature engineering</w:t>
            </w:r>
          </w:p>
        </w:tc>
        <w:tc>
          <w:tcPr>
            <w:tcW w:w="4824" w:type="dxa"/>
            <w:vAlign w:val="center"/>
          </w:tcPr>
          <w:p w14:paraId="7FC72BF7">
            <w:pPr>
              <w:spacing w:after="0" w:line="240" w:lineRule="auto"/>
              <w:rPr>
                <w:color w:val="auto"/>
                <w:shd w:val="clear" w:color="auto" w:fill="auto"/>
              </w:rPr>
            </w:pPr>
            <w:r>
              <w:rPr>
                <w:b w:val="0"/>
                <w:color w:val="auto"/>
                <w:sz w:val="20"/>
                <w:shd w:val="clear" w:color="auto" w:fill="auto"/>
              </w:rPr>
              <w:t>[có/không + số liệu]</w:t>
            </w:r>
          </w:p>
        </w:tc>
      </w:tr>
    </w:tbl>
    <w:p w14:paraId="5D8A297D">
      <w:pPr>
        <w:pStyle w:val="2"/>
        <w:rPr>
          <w:color w:val="auto"/>
          <w:shd w:val="clear" w:color="auto" w:fill="auto"/>
        </w:rPr>
      </w:pPr>
      <w:r>
        <w:rPr>
          <w:color w:val="auto"/>
          <w:shd w:val="clear" w:color="auto" w:fill="auto"/>
        </w:rPr>
        <w:t>6. Bàn giao cho thành viên 2 và 3</w:t>
      </w:r>
    </w:p>
    <w:p w14:paraId="3AA920D1">
      <w:pPr>
        <w:rPr>
          <w:color w:val="auto"/>
          <w:shd w:val="clear" w:color="auto" w:fill="auto"/>
        </w:rPr>
      </w:pPr>
      <w:r>
        <w:rPr>
          <w:color w:val="auto"/>
          <w:shd w:val="clear" w:color="auto" w:fill="auto"/>
        </w:rPr>
        <w:t>Thành viên 1 bàn giao trực tiếp các file sau:</w:t>
      </w:r>
    </w:p>
    <w:p w14:paraId="4EB859B7">
      <w:pPr>
        <w:pStyle w:val="23"/>
        <w:rPr>
          <w:color w:val="auto"/>
          <w:shd w:val="clear" w:color="auto" w:fill="auto"/>
        </w:rPr>
      </w:pPr>
      <w:r>
        <w:rPr>
          <w:color w:val="auto"/>
          <w:shd w:val="clear" w:color="auto" w:fill="auto"/>
        </w:rPr>
        <w:t>X_train_full.csv, X_val_full.csv, X_test_full.csv</w:t>
      </w:r>
    </w:p>
    <w:p w14:paraId="4B630C4F">
      <w:pPr>
        <w:pStyle w:val="23"/>
        <w:rPr>
          <w:color w:val="auto"/>
          <w:shd w:val="clear" w:color="auto" w:fill="auto"/>
        </w:rPr>
      </w:pPr>
      <w:r>
        <w:rPr>
          <w:color w:val="auto"/>
          <w:shd w:val="clear" w:color="auto" w:fill="auto"/>
        </w:rPr>
        <w:t>X_train_top_20.csv, X_val_top_20.csv, X_test_top_20.csv</w:t>
      </w:r>
    </w:p>
    <w:p w14:paraId="2849188D">
      <w:pPr>
        <w:pStyle w:val="23"/>
        <w:rPr>
          <w:color w:val="auto"/>
          <w:shd w:val="clear" w:color="auto" w:fill="auto"/>
        </w:rPr>
      </w:pPr>
      <w:r>
        <w:rPr>
          <w:color w:val="auto"/>
          <w:shd w:val="clear" w:color="auto" w:fill="auto"/>
        </w:rPr>
        <w:t>X_train_top_40.csv, X_val_top_40.csv, X_test_top_40.csv</w:t>
      </w:r>
    </w:p>
    <w:p w14:paraId="53F83113">
      <w:pPr>
        <w:pStyle w:val="23"/>
        <w:rPr>
          <w:color w:val="auto"/>
          <w:shd w:val="clear" w:color="auto" w:fill="auto"/>
        </w:rPr>
      </w:pPr>
      <w:r>
        <w:rPr>
          <w:color w:val="auto"/>
          <w:shd w:val="clear" w:color="auto" w:fill="auto"/>
        </w:rPr>
        <w:t>X_train_top_60.csv, X_val_top_60.csv, X_test_top_60.csv</w:t>
      </w:r>
    </w:p>
    <w:p w14:paraId="467C30D7">
      <w:pPr>
        <w:pStyle w:val="23"/>
        <w:rPr>
          <w:color w:val="auto"/>
          <w:shd w:val="clear" w:color="auto" w:fill="auto"/>
        </w:rPr>
      </w:pPr>
      <w:r>
        <w:rPr>
          <w:color w:val="auto"/>
          <w:shd w:val="clear" w:color="auto" w:fill="auto"/>
        </w:rPr>
        <w:t>y_train.csv, y_val.csv và test_ids.csv</w:t>
      </w:r>
    </w:p>
    <w:p w14:paraId="69F24FD4">
      <w:pPr>
        <w:pStyle w:val="23"/>
        <w:rPr>
          <w:color w:val="auto"/>
          <w:shd w:val="clear" w:color="auto" w:fill="auto"/>
        </w:rPr>
      </w:pPr>
      <w:r>
        <w:rPr>
          <w:color w:val="auto"/>
          <w:shd w:val="clear" w:color="auto" w:fill="auto"/>
        </w:rPr>
        <w:t>mutual_information_ranking.csv và các file danh sách feature</w:t>
      </w:r>
    </w:p>
    <w:p w14:paraId="350D42A6">
      <w:pPr>
        <w:pStyle w:val="23"/>
        <w:rPr>
          <w:color w:val="auto"/>
          <w:shd w:val="clear" w:color="auto" w:fill="auto"/>
        </w:rPr>
      </w:pPr>
      <w:r>
        <w:rPr>
          <w:color w:val="auto"/>
          <w:shd w:val="clear" w:color="auto" w:fill="auto"/>
        </w:rPr>
        <w:t>audit.json, metadata.json và các hình EDA.</w:t>
      </w:r>
    </w:p>
    <w:p w14:paraId="1F7B4054">
      <w:pPr>
        <w:rPr>
          <w:color w:val="auto"/>
          <w:shd w:val="clear" w:color="auto" w:fill="auto"/>
        </w:rPr>
      </w:pPr>
      <w:r>
        <w:rPr>
          <w:b/>
          <w:color w:val="auto"/>
          <w:shd w:val="clear" w:color="auto" w:fill="auto"/>
        </w:rPr>
        <w:t xml:space="preserve">Quy ước bắt buộc cho nhóm: </w:t>
      </w:r>
      <w:r>
        <w:rPr>
          <w:color w:val="auto"/>
          <w:shd w:val="clear" w:color="auto" w:fill="auto"/>
        </w:rPr>
        <w:t>random_state = 42, cùng train/validation split, cùng feature set và cùng tập validation khi so sánh mô hình. Thành viên 2 và 3 không tự thay đổi preprocessing nếu muốn dùng kết quả feature experiment của thành viên 1.</w:t>
      </w:r>
    </w:p>
    <w:p w14:paraId="73BAB464">
      <w:pPr>
        <w:pStyle w:val="2"/>
        <w:rPr>
          <w:color w:val="auto"/>
          <w:shd w:val="clear" w:color="auto" w:fill="auto"/>
        </w:rPr>
      </w:pPr>
      <w:r>
        <w:rPr>
          <w:color w:val="auto"/>
          <w:shd w:val="clear" w:color="auto" w:fill="auto"/>
        </w:rPr>
        <w:t>Tài liệu tham khảo</w:t>
      </w:r>
    </w:p>
    <w:p w14:paraId="25BCBF9C">
      <w:pPr>
        <w:rPr>
          <w:color w:val="auto"/>
          <w:shd w:val="clear" w:color="auto" w:fill="auto"/>
        </w:rPr>
      </w:pPr>
      <w:r>
        <w:rPr>
          <w:color w:val="auto"/>
          <w:shd w:val="clear" w:color="auto" w:fill="auto"/>
        </w:rPr>
        <w:t>[1] De Cock, D. (2011). Ames, Iowa: Alternative to the Boston Housing Data as an End of Semester Regression Project. Journal of Statistics Education, 19(3). https://doi.org/10.1080/10691898.2011.11889627</w:t>
      </w:r>
    </w:p>
    <w:p w14:paraId="286798C2">
      <w:pPr>
        <w:rPr>
          <w:color w:val="auto"/>
          <w:shd w:val="clear" w:color="auto" w:fill="auto"/>
        </w:rPr>
      </w:pPr>
      <w:r>
        <w:rPr>
          <w:color w:val="auto"/>
          <w:shd w:val="clear" w:color="auto" w:fill="auto"/>
        </w:rPr>
        <w:t>[2] Kaggle. House Prices - Advanced Regression Techniques. https://www.kaggle.com/competitions/house-prices-advanced-regression-techniques</w:t>
      </w:r>
    </w:p>
    <w:sectPr>
      <w:footerReference r:id="rId5"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47676">
    <w:pPr>
      <w:pStyle w:val="18"/>
      <w:jc w:val="center"/>
    </w:pPr>
    <w:r>
      <w:t>House Prices - Member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44683A"/>
    <w:rsid w:val="38CA20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Khải Nguyễn</cp:lastModifiedBy>
  <dcterms:modified xsi:type="dcterms:W3CDTF">2026-10-04T06:05:24Z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CA41A61414B248C4986CD98A54D92977_12</vt:lpwstr>
  </property>
</Properties>
</file>